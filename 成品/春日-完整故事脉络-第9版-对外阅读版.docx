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B7999">
      <w:pPr>
        <w:pStyle w:val="31"/>
        <w:spacing w:before="60"/>
      </w:pPr>
      <w:r>
        <w:t>春日</w:t>
      </w:r>
    </w:p>
    <w:p w14:paraId="59523178">
      <w:pPr>
        <w:pStyle w:val="26"/>
      </w:pPr>
      <w:r>
        <w:t>完整故事脉络 第9版</w:t>
      </w:r>
    </w:p>
    <w:p w14:paraId="145CB853">
      <w:pPr>
        <w:pStyle w:val="3"/>
        <w:spacing w:before="200"/>
      </w:pPr>
      <w:r>
        <w:t>人物与代号规则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25" w:type="dxa"/>
          <w:left w:w="130" w:type="dxa"/>
          <w:bottom w:w="125" w:type="dxa"/>
          <w:right w:w="130" w:type="dxa"/>
        </w:tblCellMar>
      </w:tblPr>
      <w:tblGrid>
        <w:gridCol w:w="1247"/>
        <w:gridCol w:w="2154"/>
        <w:gridCol w:w="1984"/>
        <w:gridCol w:w="3912"/>
      </w:tblGrid>
      <w:tr w14:paraId="52751C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25" w:type="dxa"/>
            <w:left w:w="130" w:type="dxa"/>
            <w:bottom w:w="125" w:type="dxa"/>
            <w:right w:w="130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293A4C"/>
            <w:vAlign w:val="center"/>
          </w:tcPr>
          <w:p w14:paraId="26312B41"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1"/>
              </w:rPr>
              <w:t>玩家代号</w:t>
            </w:r>
          </w:p>
        </w:tc>
        <w:tc>
          <w:tcPr>
            <w:tcW w:w="2154" w:type="dxa"/>
            <w:shd w:val="clear" w:color="auto" w:fill="293A4C"/>
            <w:vAlign w:val="center"/>
          </w:tcPr>
          <w:p w14:paraId="5DD754E2"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21"/>
              </w:rPr>
              <w:t>玩家姓名</w:t>
            </w:r>
          </w:p>
        </w:tc>
        <w:tc>
          <w:tcPr>
            <w:tcW w:w="1984" w:type="dxa"/>
            <w:shd w:val="clear" w:color="auto" w:fill="293A4C"/>
            <w:vAlign w:val="center"/>
          </w:tcPr>
          <w:p w14:paraId="2AD56762"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1"/>
              </w:rPr>
              <w:t>专属恋陪代号</w:t>
            </w:r>
          </w:p>
        </w:tc>
        <w:tc>
          <w:tcPr>
            <w:tcW w:w="3912" w:type="dxa"/>
            <w:shd w:val="clear" w:color="auto" w:fill="293A4C"/>
            <w:vAlign w:val="center"/>
          </w:tcPr>
          <w:p w14:paraId="1245D4FC"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21"/>
              </w:rPr>
              <w:t>恋陪姓名与身份</w:t>
            </w:r>
          </w:p>
        </w:tc>
      </w:tr>
      <w:tr w14:paraId="4F1F89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25" w:type="dxa"/>
            <w:left w:w="130" w:type="dxa"/>
            <w:bottom w:w="125" w:type="dxa"/>
            <w:right w:w="13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5F7"/>
            <w:vAlign w:val="center"/>
          </w:tcPr>
          <w:p w14:paraId="02CA0D76"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P1</w:t>
            </w:r>
          </w:p>
        </w:tc>
        <w:tc>
          <w:tcPr>
            <w:tcW w:w="2154" w:type="dxa"/>
            <w:shd w:val="clear" w:color="auto" w:fill="F2F5F7"/>
            <w:vAlign w:val="center"/>
          </w:tcPr>
          <w:p w14:paraId="42073FF1"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恩书</w:t>
            </w:r>
          </w:p>
        </w:tc>
        <w:tc>
          <w:tcPr>
            <w:tcW w:w="1984" w:type="dxa"/>
            <w:shd w:val="clear" w:color="auto" w:fill="F2F5F7"/>
            <w:vAlign w:val="center"/>
          </w:tcPr>
          <w:p w14:paraId="526BEE05"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P1N</w:t>
            </w:r>
          </w:p>
        </w:tc>
        <w:tc>
          <w:tcPr>
            <w:tcW w:w="3912" w:type="dxa"/>
            <w:shd w:val="clear" w:color="auto" w:fill="F2F5F7"/>
            <w:vAlign w:val="center"/>
          </w:tcPr>
          <w:p w14:paraId="1E248894"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车承宇，校草</w:t>
            </w:r>
          </w:p>
        </w:tc>
      </w:tr>
      <w:tr w14:paraId="020994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25" w:type="dxa"/>
            <w:left w:w="130" w:type="dxa"/>
            <w:bottom w:w="125" w:type="dxa"/>
            <w:right w:w="13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A9C635E"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P2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31FE56D"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知夏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6D7BFB5"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P2N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7C591BFB"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尹时安，校医</w:t>
            </w:r>
          </w:p>
        </w:tc>
      </w:tr>
      <w:tr w14:paraId="106CD9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25" w:type="dxa"/>
            <w:left w:w="130" w:type="dxa"/>
            <w:bottom w:w="125" w:type="dxa"/>
            <w:right w:w="13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5F7"/>
            <w:vAlign w:val="center"/>
          </w:tcPr>
          <w:p w14:paraId="763C7419"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P3</w:t>
            </w:r>
          </w:p>
        </w:tc>
        <w:tc>
          <w:tcPr>
            <w:tcW w:w="2154" w:type="dxa"/>
            <w:shd w:val="clear" w:color="auto" w:fill="F2F5F7"/>
            <w:vAlign w:val="center"/>
          </w:tcPr>
          <w:p w14:paraId="5303758F"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多允</w:t>
            </w:r>
          </w:p>
        </w:tc>
        <w:tc>
          <w:tcPr>
            <w:tcW w:w="1984" w:type="dxa"/>
            <w:shd w:val="clear" w:color="auto" w:fill="F2F5F7"/>
            <w:vAlign w:val="center"/>
          </w:tcPr>
          <w:p w14:paraId="23166F11"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P3N</w:t>
            </w:r>
          </w:p>
        </w:tc>
        <w:tc>
          <w:tcPr>
            <w:tcW w:w="3912" w:type="dxa"/>
            <w:shd w:val="clear" w:color="auto" w:fill="F2F5F7"/>
            <w:vAlign w:val="center"/>
          </w:tcPr>
          <w:p w14:paraId="4D7C808C"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姜泰俊，校霸</w:t>
            </w:r>
          </w:p>
        </w:tc>
      </w:tr>
      <w:tr w14:paraId="26C858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25" w:type="dxa"/>
            <w:left w:w="130" w:type="dxa"/>
            <w:bottom w:w="125" w:type="dxa"/>
            <w:right w:w="13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73FC1F1">
            <w:pPr>
              <w:keepNext w:val="0"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P4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B40220C">
            <w:pPr>
              <w:keepNext w:val="0"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瑞真，班长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6DFF664">
            <w:pPr>
              <w:keepNext w:val="0"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P4N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7D27314B">
            <w:pPr>
              <w:keepNext w:val="0"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徐允和，化学老师</w:t>
            </w:r>
          </w:p>
        </w:tc>
      </w:tr>
    </w:tbl>
    <w:p w14:paraId="65FC3262">
      <w:pPr>
        <w:spacing w:after="20" w:line="80" w:lineRule="exact"/>
        <w:ind w:firstLine="0"/>
      </w:pPr>
    </w:p>
    <w:p w14:paraId="32A4D504">
      <w:r>
        <w:t>P1 对应 P1N，P2 对应 P2N，P3 对应 P3N，P4 对应 P4N。同编号表示专属恋陪配对，开局尚未确立恋爱关系。</w:t>
      </w:r>
    </w:p>
    <w:p w14:paraId="07EDEB0B">
      <w:r>
        <w:t>后文统一用上述代号。孩子们或玩家指 P1、P2、P3、P4；四名 NPC 指 P1N、P2N、P3N、P4N。跨配对的互动直接写出双方代号。</w:t>
      </w:r>
    </w:p>
    <w:p w14:paraId="4630B853">
      <w:r>
        <w:t>韩正勋是校长，也是四名玩家的养父，后文保留本名、校长或养父的称呼。旧案中的车雅琳为 P1N 的母亲，尹秀彬为 P2N 的姐姐，姜泰民为 P3N 的哥哥，徐正勋为 P4N 的父亲；后文以这些亲属关系称呼。</w:t>
      </w:r>
    </w:p>
    <w:p w14:paraId="589A412F">
      <w:pPr>
        <w:pStyle w:val="3"/>
        <w:pageBreakBefore/>
        <w:spacing w:before="0"/>
      </w:pPr>
      <w:r>
        <w:t>第一幕</w:t>
      </w:r>
    </w:p>
    <w:p w14:paraId="68EF0F56">
      <w:pPr>
        <w:pStyle w:val="4"/>
      </w:pPr>
      <w:r>
        <w:t>文本内容</w:t>
      </w:r>
    </w:p>
    <w:p w14:paraId="07A81CEA">
      <w:r>
        <w:t>P1、P2、P3 和 P4 在十二岁左右失去亲生父母，先后被海原高中的校长韩正勋收养。P1 的父母死于火灾，P2 的父母遭遇车祸，P3 的父母溺亡，P4 的父母死于燃气事故。孩子们记得原来的家，也记得父母离开前的生活，只相信那些死亡确实是意外。</w:t>
      </w:r>
    </w:p>
    <w:p w14:paraId="73E3918C">
      <w:r>
        <w:t>韩正勋这些年对孩子们都很好，一直被孩子们当成救了自己的恩人。</w:t>
      </w:r>
    </w:p>
    <w:p w14:paraId="708333F4">
      <w:r>
        <w:t>每个月，孩子们都要去合作诊所各抽一管血，父亲说是定期检查。P1 和 P2 曾按父亲安排休学，复学后与 P3、P4 一起在海原高中读毕业班。</w:t>
      </w:r>
    </w:p>
    <w:p w14:paraId="37464F0E">
      <w:r>
        <w:t>孩子们都认识校草 P1N、校医 P2N、校霸 P3N 和化学老师 P4N。P1N 帮孩子们办过学生自治会的事，P2N 保管体检报告，P3N 常在校门口与孩子们碰面，P4N 带孩子们整理过基金会的活动材料。</w:t>
      </w:r>
    </w:p>
    <w:p w14:paraId="2B0FF23B">
      <w:r>
        <w:t>P1 觉得 P1N 聪明，P2 与 P2N 说话比较自在，P3 发现 P3N 没有传闻中难相处，班长 P4 欣赏 P4N 肯认错。几次相处留下些好印象，还没人认真想过恋爱的事。</w:t>
      </w:r>
    </w:p>
    <w:p w14:paraId="0F0CF92B">
      <w:r>
        <w:t>开学第一天，P1 带着 P2、P3 和 P4 来到学校。</w:t>
      </w:r>
    </w:p>
    <w:p w14:paraId="48C9FA0B">
      <w:pPr>
        <w:pStyle w:val="4"/>
      </w:pPr>
      <w:r>
        <w:t>读本后互动</w:t>
      </w:r>
    </w:p>
    <w:p w14:paraId="2EADF97D">
      <w:r>
        <w:t>韩正勋为孩子们安排开学小聚，接到电话后暂时离席。P1N、P2N、P3N 和 P4N 依次出场，各自坐到每名玩家旁边，用暧昧小游戏带大家熟悉起来。输的人回答与韩正勋有关的问题，玩家也能反问 NPC 与校长的往来。</w:t>
      </w:r>
    </w:p>
    <w:p w14:paraId="073FB029">
      <w:r>
        <w:t>P1N 善于逗人，打听韩正勋的来客与书房；P2N 温和细心，问到每月体检。P3N 好胜直爽，留意司机和旧仓库；P4N 认真克制，关心基金会的签名与授权。四名 NPC 对专属恋陪玩家的关注稍多，玩家此时只留下些好感。</w:t>
      </w:r>
    </w:p>
    <w:p w14:paraId="435A2969">
      <w:r>
        <w:t>聚会结束，韩正勋回来通知孩子们，七天后一起参加基金会的感恩活动。</w:t>
      </w:r>
    </w:p>
    <w:p w14:paraId="165152F6">
      <w:pPr>
        <w:pStyle w:val="3"/>
      </w:pPr>
      <w:r>
        <w:t>第二幕</w:t>
      </w:r>
    </w:p>
    <w:p w14:paraId="3A717ACD">
      <w:pPr>
        <w:pStyle w:val="4"/>
      </w:pPr>
      <w:r>
        <w:t>文本内容</w:t>
      </w:r>
    </w:p>
    <w:p w14:paraId="4E2D376A">
      <w:r>
        <w:t>P1 看见 P1N 抄过父亲的付款记录。P2 发现 P2N 在查父亲私人诊疗机构的样本编号，其中竟有自己的血样。P3 碰见 P3N 在旧地图上标父亲的去处，P4 则撞见 P4N 比对家里的签名与基金会表格。</w:t>
      </w:r>
    </w:p>
    <w:p w14:paraId="63FA727C">
      <w:r>
        <w:t>P1、P2、P3 和 P4 交换见闻，才意识到小聚上的问题都有用处，P1N、P2N、P3N 和 P4N 都在暗中调查父亲。孩子们翻出历年报告，发现每月抽血的日期总与父亲的诊疗安排重合，决定分别找四名 NPC 问清楚，暂时不告诉韩正勋。</w:t>
      </w:r>
    </w:p>
    <w:p w14:paraId="21873BD7">
      <w:pPr>
        <w:pStyle w:val="4"/>
      </w:pPr>
      <w:r>
        <w:t>读本后互动</w:t>
      </w:r>
    </w:p>
    <w:p w14:paraId="780E4D71">
      <w:r>
        <w:t>每名玩家都走过学生自治室、校医室、体育器材室和化学准备室，分别与 P1N、P2N、P3N 和 P4N 在小黑屋里单独接触。交谈中仍有小游戏和暧昧试探，专属恋陪的靠近更私人，调查也在继续。</w:t>
      </w:r>
    </w:p>
    <w:p w14:paraId="0F4FE27C">
      <w:r>
        <w:t>P1N 提供早期筛选名单，P2N 查出部分体检报告没有对应检测，血样被送往韩正勋的私人项目。P3N 拿出哥哥的运输凭证，P4N 则找到附有陌生授权的照护表格。编号、地址、签名和付款日期相互关联，每名玩家都要向四名 NPC 核实。</w:t>
      </w:r>
    </w:p>
    <w:p w14:paraId="6BEE22BD">
      <w:r>
        <w:t>P2 为弟妹的血样追问 P1N，P1 向 P2N 求助；P3 和 P3N 查运输路线，也与 P1N 争论遇到危险该先救谁。P4 负责整理线索，要求 P2N 与 P3N 检查记录，P4N 则请 P1 一起判断查档路线。</w:t>
      </w:r>
    </w:p>
    <w:p w14:paraId="34FA6BA3">
      <w:r>
        <w:t>孩子们把材料放到一起，发现筛选名单的日期早于亲生父母出事。几次单独相处让好感更近了一步，可 NPC 为何调查、从什么时候开始利用孩子们，还没有回答。</w:t>
      </w:r>
    </w:p>
    <w:p w14:paraId="68EB5A03">
      <w:pPr>
        <w:pStyle w:val="3"/>
      </w:pPr>
      <w:r>
        <w:t>第三幕</w:t>
      </w:r>
    </w:p>
    <w:p w14:paraId="6D41D786">
      <w:pPr>
        <w:pStyle w:val="4"/>
      </w:pPr>
      <w:r>
        <w:t>文本内容</w:t>
      </w:r>
    </w:p>
    <w:p w14:paraId="044C40C6">
      <w:r>
        <w:t>韩正勋得知调查，把孩子们叫到一起，揭穿四名 NPC 的来意。P1N 的母亲、P2N 的姐姐、P3N 的哥哥和 P4N 的父亲都死于基金会旧案，四名 NPC 接近孩子们，是为了查韩正勋。</w:t>
      </w:r>
    </w:p>
    <w:p w14:paraId="42B514DC">
      <w:r>
        <w:t>孩子们分别去质问，P1N、P2N、P3N 和 P4N 承认最初确实有目的。小聚上的回答、P2 的病历和家庭旧事，都被用来寻找证据。孩子们想起那些靠近，不知道有多少是为了让自己开口。韩正勋要求交回材料，P1 却带着 P2、P3 和 P4，用家中备用钥匙打开档案柜，按编号找到了原始附件。</w:t>
      </w:r>
    </w:p>
    <w:p w14:paraId="202A8364">
      <w:pPr>
        <w:pStyle w:val="4"/>
      </w:pPr>
      <w:r>
        <w:t>读本后互动</w:t>
      </w:r>
    </w:p>
    <w:p w14:paraId="6EFF3D13">
      <w:r>
        <w:t>孩子们共同核对四起家庭事故。九至七年前，韩正勋先从公益体检资料中按血型及相关遗传标志筛出 P1、P2、P3 和 P4，再安排毁掉孩子们的原生家庭。基金会随后出面救助，韩正勋取得了收养机会。付款、交接和录音记录，把所谓意外与他的指令连到了一起。</w:t>
      </w:r>
    </w:p>
    <w:p w14:paraId="02D81F67">
      <w:r>
        <w:t>韩正勋一直怕死，相信诊所兜售的年轻血续命疗法，也相信清晨会所说的爱能提高血液能量。每月抽走的一管血用于筛查和私人续命项目；长期优待孩子们，也是他取血计划中的安排。</w:t>
      </w:r>
    </w:p>
    <w:p w14:paraId="62C52254">
      <w:r>
        <w:t>最近韩正勋的健康恶化，诊所兑现不了承诺，清晨会便提出最后一次奉还礼。七天后的感恩活动里，P1、P2、P3 和 P4 将被取血献祭，文件连死亡后的处理都写好了。</w:t>
      </w:r>
    </w:p>
    <w:p w14:paraId="6DA26911">
      <w:r>
        <w:t>P3 提出亲手杀死韩正勋，P1 想先把弟妹带出去，P2 要公开诊所做过的事，P4 坚持把四起案件全部查清。孩子们都想报仇，暂时争不出同一个办法，却决定不再把材料交回父亲手里。</w:t>
      </w:r>
    </w:p>
    <w:p w14:paraId="75B23BBA">
      <w:pPr>
        <w:pStyle w:val="3"/>
      </w:pPr>
      <w:r>
        <w:t>第四幕</w:t>
      </w:r>
    </w:p>
    <w:p w14:paraId="6F9E06DF">
      <w:pPr>
        <w:pStyle w:val="4"/>
      </w:pPr>
      <w:r>
        <w:t>文本内容</w:t>
      </w:r>
    </w:p>
    <w:p w14:paraId="1A523ED0">
      <w:r>
        <w:t>六年前，P1N 的母亲审核基金会账目，发现公益款在支付韩正勋的私人诊疗。P2N 的姐姐查到样本被挪用，P4N 的父亲发现纯净度报告被伪造，P3N 的哥哥帮助转移受害者和资料。P1N 的母亲、P2N 的姐姐、P4N 的父亲与 P3N 的哥哥进一步查到四起家庭案件，随后遭到韩正勋清理。P1N 的母亲和 P2N 的姐姐遇害，P4N 的父亲被栽赃迫害致死，P3N 的哥哥死在仓库清场中，还被写成纵火者。</w:t>
      </w:r>
    </w:p>
    <w:p w14:paraId="1B6C4E10">
      <w:r>
        <w:t>P1N、P2N、P3N 与 P4N 各自保存了一部分家人的遗物，后来借孩子们接近韩正勋。在调查中，四名 NPC 与每名玩家都开始有了私人交情。</w:t>
      </w:r>
    </w:p>
    <w:p w14:paraId="14D0E24C">
      <w:r>
        <w:t>P4N 当年在基金会做临时协助。P4N 的父亲遭到威胁后，P4N 运送过被限制自由的人，最终仍没救下父亲。P4N 回校后受韩正勋胁迫，汇报过孩子们的动向，导致一次查档被截住。</w:t>
      </w:r>
    </w:p>
    <w:p w14:paraId="3A311219">
      <w:r>
        <w:t>玩家要问清四名 NPC 的过去，互相验证证言，也要谈清接下来的关系。孩子们已经失去对养父的信任，还不知道能不能把自己和家人的性命交给这些曾经利用过自己的人。</w:t>
      </w:r>
    </w:p>
    <w:p w14:paraId="4BC6F312">
      <w:pPr>
        <w:pStyle w:val="4"/>
      </w:pPr>
      <w:r>
        <w:t>读本后互动</w:t>
      </w:r>
    </w:p>
    <w:p w14:paraId="75ADB529">
      <w:r>
        <w:t>每名玩家再次走遍四间小黑屋，与 P1N、P2N、P3N 和 P4N 分别长谈。这一轮谈家人、亏欠和以后，专属恋陪可以有亲密接触；NPC 与其他三名玩家只通过交谈和选择拉近关系。</w:t>
      </w:r>
    </w:p>
    <w:p w14:paraId="1F30EDD4">
      <w:r>
        <w:t>P1 去见 P1N，要求他讲清最初如何利用自己。P1N 道歉，想牵住她，承诺带她离开，P1 仍要问弟妹怎么办。到了 P2N 那里，她才说出自己也会失眠，也怕救不下家人。P2N 记下她的求助，往后她可以像找哥哥一样来找他。P3N 平时总嫌 P1 管得多，这次却请她撤离时给自己留个位置，他也想有个能回的家。P4N 把路线交给 P1 审定，接受她指出的错误，等她决定怎样带家人出去。</w:t>
      </w:r>
    </w:p>
    <w:p w14:paraId="52613E93">
      <w:r>
        <w:t>P2 取回病历，要求 P2N 以后说明调查用途。P2N 承认自己怕失去她，也怕再拿关心当借口，P2 若愿意留下，他才抱住她。P2 向 P1N 追问抽血的去向，要求兑现帮她查清的承诺，P1N 交出诊所线索，避开她的目光。P3N 听见 P2 答应为 P3N 的哥哥作证，第一次叫她姐姐，求她以后别再独自去诊所。面对 P4N，P2 不肯只收一句道歉，要求他找到曾被送走的受害者；P4N 把接应名单交给她，接受她监督自己还债。</w:t>
      </w:r>
    </w:p>
    <w:p w14:paraId="0710B0D1">
      <w:r>
        <w:t>P3 与 P3N 争论报仇之后还要不要活着离开。P3N 想抱她，又怕自己根本回不来，P3 要求他先答应回来，再让他靠近。到了 P1N 面前，P3 责怪他总让别人冒险；P1N 问她杀掉校长后，谁照顾 P1、P2 和 P4。两人争执许久，终于说出各自最怕失去谁。P2N 讲姐姐死后，自己靠着没看完的病人撑过了那些日子，P3 与他约好都要活着回来。P4N 听 P3 讲小时候怎样等溺亡的父母回来，也讲当年营救自己父亲失败的事。P3 希望以后能再有人听她讲父母，P4N 答应了。</w:t>
      </w:r>
    </w:p>
    <w:p w14:paraId="106D3AB7">
      <w:r>
        <w:t>P4 去找 P4N，想替他删掉不利的记录。P4N 拒绝，把自己的参与也写进证言。P4 曾坚持让所有作恶的人留下名字，现在却想让老师例外。P4N 签完字，才问 P4 是否还愿意靠近自己，P4 若伸手，他便拥抱 P4。P1N 交出母亲的账目，请 P4 继续补全受害者的名字；P4 要求他也接受同样的追问。P2N 请 P4 核对自己的证言，约好将来发现他做错事，也照样指出来。P3N 请 P4 替哥哥洗掉纵火者的污名，P4 让他把自己的名字也写进证言，以后还有属于 P3N 的人生。</w:t>
      </w:r>
    </w:p>
    <w:p w14:paraId="39F42151">
      <w:r>
        <w:t>P1 查到匿名资助方属于 P1N 家族的公司，拿付款指令质问 P1N。他承认半年前借家族公司控制资金，让成年管理人员替自己出面，靠母亲留下的罪证和诊疗付款胁迫韩正勋。校长一直以为下令的是这家公司的管理层。</w:t>
      </w:r>
    </w:p>
    <w:p w14:paraId="086AA3A9">
      <w:r>
        <w:t>P1N 最初为了报仇，后来允许采样继续，压下新的伤害报告。他准备夺取主册，删掉自己的罪行，再接管清晨会。留给 P1 的退路只有她一个人，P2、P3 和 P4 被留下，他可以接受。</w:t>
      </w:r>
    </w:p>
    <w:p w14:paraId="6A7628C9">
      <w:r>
        <w:t>P1 把这个安排告诉 P2、P3 和 P4。P2 拿着空白报告问 P1N，他曾答应查清抽血用途，为什么又批准采样。P3 追问，P1N 刚才还在问谁照顾她的家人，为什么自己却能接受她去死。P4 把刚补全名字的账目放回 P1N 面前，要他连自己的罪行一起留下。P1N 不能再只向 P1 解释。</w:t>
      </w:r>
    </w:p>
    <w:p w14:paraId="71D0254F">
      <w:r>
        <w:t>P2N 确认 P1N 批准继续收样的记录，P4N 拿出延迟公开的指令，P3N 承认 P1N 劝过自己独自报复。孩子们把这些材料一并交出去，先核实证言已经送达，再安排证人撤离和外部救援。P3 与 P3N 约好，活着出去以后去看海。</w:t>
      </w:r>
    </w:p>
    <w:p w14:paraId="0DFA2A7D">
      <w:pPr>
        <w:pStyle w:val="3"/>
      </w:pPr>
      <w:r>
        <w:t>第五幕</w:t>
      </w:r>
    </w:p>
    <w:p w14:paraId="20039940">
      <w:pPr>
        <w:pStyle w:val="4"/>
      </w:pPr>
      <w:r>
        <w:t>文本内容</w:t>
      </w:r>
    </w:p>
    <w:p w14:paraId="1DD9D2CA">
      <w:r>
        <w:t>七天过去，P1、P2、P3 和 P4 来到感恩活动现场。孩子们已经把材料副本送往外部，也与 P2N、P3N 和 P4N 约好了接应，P1N 却没有按时出现。</w:t>
      </w:r>
    </w:p>
    <w:p w14:paraId="3E88BEC6">
      <w:r>
        <w:t>韩正勋拿出孩子们过去写的感谢信，让孩子们准备感恩发言。P1、P2、P3 和 P4 知道接下来要发生什么，仍坐在养父身边，等待知情者走到出口。</w:t>
      </w:r>
    </w:p>
    <w:p w14:paraId="5ABB9FE6">
      <w:pPr>
        <w:pStyle w:val="4"/>
      </w:pPr>
      <w:r>
        <w:t>读本后互动</w:t>
      </w:r>
    </w:p>
    <w:p w14:paraId="21A04691">
      <w:r>
        <w:t>P1 问起亲生父母的死，韩正勋就以多年的抚养要求孩子们服从。P2 拿出样本登记，P3 放下事故文件，P4 问兄弟姐妹的名字为什么会在献祭名单上。校长承认自己想活，认定孩子们应当愿意救他。孩子们拒绝取血，P3 打开外侧的门。</w:t>
      </w:r>
    </w:p>
    <w:p w14:paraId="52FC1CE8">
      <w:r>
        <w:t>P1N 带着主册回来，已经受了重伤。他擅自去取原件，想删掉自己的记录，被韩正勋发现，P1N 与校长在争夺中撕破脸。校长这才知道一直命令自己的人是谁。P1 叫来救援，没有替 P1N 藏起罪证，P2、P3 和 P4 也要求 P1N 讲清那份只留 P1 一人的逃生安排。</w:t>
      </w:r>
    </w:p>
    <w:p w14:paraId="0C9C8C9E">
      <w:r>
        <w:t>P4N 接过主册，交回韩正勋，暂时稳住校长。等知情者走到出口，P4N 才说明副本已经送出，连自己的证言也在其中。韩正勋想把 P4N 拖进内室封口，P4 与 P3N 赶去接应。P2N 护送知情者时遭袭，P2 带着联系好的救援去接 P2N。</w:t>
      </w:r>
    </w:p>
    <w:p w14:paraId="26B32FA2">
      <w:r>
        <w:t>P3N 还想返回内室找校长，P3 叫住他，撤到外侧的知情者还等 P3N 带路。若 P3N 肯回来，撤离可以继续；若仍独自报复，他会被困在追赶中。P4N 能否脱离内室、P2N 能否得到及时救治，也取决于此前准备的接应有没有到位。</w:t>
      </w:r>
    </w:p>
    <w:p w14:paraId="4B39D8AC">
      <w:r>
        <w:t>外部救援赶到现场。接应到位时，P1、P2、P3 和 P4 离开，韩正勋被控制；若通路和联络接连失守，未能撤离的孩子仍会落在校长手里，献祭也未必能全部阻止。</w:t>
      </w:r>
    </w:p>
    <w:p w14:paraId="78A1646E">
      <w:pPr>
        <w:pStyle w:val="3"/>
      </w:pPr>
      <w:r>
        <w:t>第六幕</w:t>
      </w:r>
    </w:p>
    <w:p w14:paraId="148AF7FF">
      <w:pPr>
        <w:pStyle w:val="4"/>
      </w:pPr>
      <w:r>
        <w:t>文本内容</w:t>
      </w:r>
    </w:p>
    <w:p w14:paraId="53BBB958">
      <w:r>
        <w:t>P1N 伤得太重，救治没能挽回。他想给 P1 留一封信，还有些犯罪记录没有交代。</w:t>
      </w:r>
    </w:p>
    <w:p w14:paraId="2DBE5E8E">
      <w:r>
        <w:t>孩子们也收到 P2N、P3N 与 P4N 的消息。得到接应的 NPC 活了下来，受伤的 NPC 仍在救治；未能撤离的 NPC，留下了最后可以说话的机会。</w:t>
      </w:r>
    </w:p>
    <w:p w14:paraId="1781FDA3">
      <w:pPr>
        <w:pStyle w:val="4"/>
      </w:pPr>
      <w:r>
        <w:t>读本后互动</w:t>
      </w:r>
    </w:p>
    <w:p w14:paraId="48EECF75">
      <w:r>
        <w:t>P1 让 P1N 补全签过的授权。他握不住笔，她就记下人名和日期。她可以听完他的私人告别，也可以先追问其他受害者，但 P1N 最终死亡，证言与私人信分别留下。</w:t>
      </w:r>
    </w:p>
    <w:p w14:paraId="1AAAA2AD">
      <w:r>
        <w:t>P2N 重伤后记忆混乱，有时把 P2 当成求助的学生。P2 重新说自己的名字，让他停止替别人操心。救援及时，两人以后一起面对恢复；若救治来迟，这次重新介绍便成了告别。</w:t>
      </w:r>
    </w:p>
    <w:p w14:paraId="0CBADAE7">
      <w:r>
        <w:t>P3N 若跟着 P3 撤离，两人仍有机会兑现去看海的约定；若独自报复受了致命伤，P3 要面对他没有回来。他可以讲清自己的决定，却不能把后果归给 P3。</w:t>
      </w:r>
    </w:p>
    <w:p w14:paraId="4EDF5460">
      <w:r>
        <w:t>P4N 若被接出内室，便活着接受调查；若仍被校长控制，会遭注射封口。P4 处理他的私人信和完整证言，可以答应与他在一起，也可以拒绝。写下的罪责仍要交出去。</w:t>
      </w:r>
    </w:p>
    <w:p w14:paraId="30E967A6">
      <w:r>
        <w:t>专属告别后，玩家也去见其他 NPC。P1 问 P2N 下次还能不能求助，P2 替 P3N 保管 P3N 的哥哥的澄清证言，P3 再给 P4N 讲一件父母的小事，P4 替 P1N 把未交代的受害者补进账目。活着的 NPC 亲自回应；若 NPC 已经死亡，玩家把没来得及说的话写进告别信。</w:t>
      </w:r>
    </w:p>
    <w:p w14:paraId="70C98EE2">
      <w:pPr>
        <w:pStyle w:val="3"/>
      </w:pPr>
      <w:r>
        <w:t>第七幕</w:t>
      </w:r>
    </w:p>
    <w:p w14:paraId="2B639A77">
      <w:pPr>
        <w:pStyle w:val="4"/>
      </w:pPr>
      <w:r>
        <w:t>文本内容</w:t>
      </w:r>
    </w:p>
    <w:p w14:paraId="0D4DD4F4">
      <w:r>
        <w:t>离开学校以后，P1、P2、P3 和 P4 要继续追查亲生父母的死，也要面对 P1N、P2N、P3N 和 P4N 的结局。韩正勋的抚养不能抵掉四起谋害，P1N 的死亡也没有让他批准过的伤害消失。</w:t>
      </w:r>
    </w:p>
    <w:p w14:paraId="2250DAAE">
      <w:pPr>
        <w:pStyle w:val="4"/>
      </w:pPr>
      <w:r>
        <w:t>读本后互动</w:t>
      </w:r>
    </w:p>
    <w:p w14:paraId="4BF6F16B">
      <w:r>
        <w:t>各 NPC 角色返场，随后谢幕。</w:t>
      </w:r>
    </w:p>
    <w:sectPr>
      <w:footerReference r:id="rId7" w:type="first"/>
      <w:headerReference r:id="rId5" w:type="default"/>
      <w:footerReference r:id="rId6" w:type="default"/>
      <w:pgSz w:w="11906" w:h="16838"/>
      <w:pgMar w:top="1247" w:right="1304" w:bottom="1247" w:left="1304" w:header="567" w:footer="62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F95D9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22ADB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337FE">
    <w:pPr>
      <w:pStyle w:val="25"/>
      <w:jc w:val="right"/>
    </w:pPr>
    <w:bookmarkStart w:id="0" w:name="_GoBack"/>
    <w:bookmarkEnd w:id="0"/>
    <w:r>
      <w:t>春日 完整故事脉络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11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420" w:lineRule="exact"/>
      <w:ind w:firstLine="480"/>
      <w:jc w:val="both"/>
    </w:pPr>
    <w:rPr>
      <w:rFonts w:ascii="Arial" w:hAnsi="Arial" w:eastAsia="宋体" w:cs="Arial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88" w:lineRule="auto"/>
      <w:ind w:firstLine="0"/>
      <w:jc w:val="left"/>
      <w:outlineLvl w:val="0"/>
    </w:pPr>
    <w:rPr>
      <w:rFonts w:ascii="Arial" w:hAnsi="Arial" w:eastAsia="微软雅黑" w:cs="Arial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88" w:lineRule="auto"/>
      <w:ind w:firstLine="0"/>
      <w:jc w:val="left"/>
      <w:outlineLvl w:val="1"/>
    </w:pPr>
    <w:rPr>
      <w:rFonts w:ascii="Arial" w:hAnsi="Arial" w:eastAsia="微软雅黑" w:cs="Arial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Arial" w:hAnsi="Arial" w:eastAsia="微软雅黑" w:cs="Arial"/>
      <w:color w:val="000000"/>
      <w:sz w:val="18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Arial" w:hAnsi="Arial" w:eastAsia="微软雅黑" w:cs="Arial"/>
      <w:color w:val="000000"/>
      <w:sz w:val="18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spacing w:before="0" w:after="280" w:line="288" w:lineRule="auto"/>
      <w:ind w:firstLine="0"/>
      <w:jc w:val="left"/>
    </w:pPr>
    <w:rPr>
      <w:rFonts w:ascii="Arial" w:hAnsi="Arial" w:eastAsia="微软雅黑" w:cs="Arial"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keepLines/>
      <w:spacing w:before="0" w:after="140" w:line="288" w:lineRule="auto"/>
      <w:ind w:firstLine="0"/>
      <w:contextualSpacing/>
      <w:jc w:val="left"/>
    </w:pPr>
    <w:rPr>
      <w:rFonts w:ascii="Arial" w:hAnsi="Arial" w:eastAsia="微软雅黑" w:cs="Arial"/>
      <w:b/>
      <w:color w:val="000000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4626</Words>
  <Characters>5147</Characters>
  <Lines>0</Lines>
  <Paragraphs>0</Paragraphs>
  <TotalTime>0</TotalTime>
  <ScaleCrop>false</ScaleCrop>
  <LinksUpToDate>false</LinksUpToDate>
  <CharactersWithSpaces>5536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聿</dc:creator>
  <cp:lastModifiedBy>聿</cp:lastModifiedBy>
  <dcterms:modified xsi:type="dcterms:W3CDTF">2026-10-09T15:46:42Z</dcterms:modified>
  <dc:subject>人物与专属恋陪对应及七幕故事脉络</dc:subject>
  <dc:title>春日 完整故事脉络 第9版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eyJoZGlkIjoiMjFiNTNkYmNkYjExMWVkYjQ0ZGUzZjk2Yzk0OWJlYjEiLCJ1c2VySWQiOiI5OTAxMTExMDMifQ==</vt:lpwstr>
  </property>
  <property fmtid="{D5CDD505-2E9C-101B-9397-08002B2CF9AE}" pid="3" name="KSOProductBuildVer">
    <vt:lpwstr>2052-12.1.0.28488</vt:lpwstr>
  </property>
  <property fmtid="{D5CDD505-2E9C-101B-9397-08002B2CF9AE}" pid="4" name="ICV">
    <vt:lpwstr>FF9436AEE0DB49318EF2EAAE6FC5A760_12</vt:lpwstr>
  </property>
</Properties>
</file>